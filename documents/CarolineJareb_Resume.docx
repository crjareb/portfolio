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D22FF" w:rsidRDefault="002D76A7">
      <w:pPr>
        <w:pBdr>
          <w:bottom w:val="single" w:sz="6" w:space="0" w:color="FFFFFF"/>
        </w:pBd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CAROLINE JAREB</w:t>
      </w:r>
    </w:p>
    <w:p w14:paraId="00000002" w14:textId="77777777" w:rsidR="00CD22FF" w:rsidRDefault="002D76A7">
      <w:pPr>
        <w:pBdr>
          <w:bottom w:val="single" w:sz="6" w:space="0" w:color="FFFFFF"/>
        </w:pBd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carolinejareb.com | </w:t>
      </w:r>
      <w:hyperlink r:id="rId6">
        <w:r>
          <w:rPr>
            <w:color w:val="000000"/>
            <w:sz w:val="20"/>
            <w:szCs w:val="20"/>
          </w:rPr>
          <w:t>cjareb@gmail.com</w:t>
        </w:r>
      </w:hyperlink>
      <w:r>
        <w:rPr>
          <w:sz w:val="20"/>
          <w:szCs w:val="20"/>
        </w:rPr>
        <w:t> </w:t>
      </w:r>
      <w:r>
        <w:rPr>
          <w:color w:val="000000"/>
          <w:sz w:val="20"/>
          <w:szCs w:val="20"/>
        </w:rPr>
        <w:t>| </w:t>
      </w:r>
      <w:r>
        <w:rPr>
          <w:sz w:val="20"/>
          <w:szCs w:val="20"/>
        </w:rPr>
        <w:t>703-946-4982 | github.com/</w:t>
      </w:r>
      <w:proofErr w:type="spellStart"/>
      <w:r>
        <w:rPr>
          <w:sz w:val="20"/>
          <w:szCs w:val="20"/>
        </w:rPr>
        <w:t>crjareb</w:t>
      </w:r>
      <w:proofErr w:type="spellEnd"/>
    </w:p>
    <w:p w14:paraId="00000003" w14:textId="77777777" w:rsidR="00CD22FF" w:rsidRDefault="00CD22FF">
      <w:pPr>
        <w:rPr>
          <w:sz w:val="20"/>
          <w:szCs w:val="20"/>
        </w:rPr>
      </w:pPr>
    </w:p>
    <w:p w14:paraId="00000004" w14:textId="77777777" w:rsidR="00CD22FF" w:rsidRDefault="002D76A7">
      <w:pPr>
        <w:pBdr>
          <w:bottom w:val="single" w:sz="6" w:space="0" w:color="000000"/>
        </w:pBdr>
        <w:spacing w:before="60"/>
        <w:rPr>
          <w:b/>
          <w:smallCaps/>
        </w:rPr>
      </w:pPr>
      <w:r>
        <w:rPr>
          <w:b/>
          <w:smallCaps/>
        </w:rPr>
        <w:t>EDUCATION</w:t>
      </w:r>
    </w:p>
    <w:p w14:paraId="00000005" w14:textId="77777777" w:rsidR="00CD22FF" w:rsidRDefault="002D76A7">
      <w:pPr>
        <w:tabs>
          <w:tab w:val="right" w:pos="10770"/>
        </w:tabs>
        <w:rPr>
          <w:b/>
          <w:i/>
          <w:sz w:val="20"/>
          <w:szCs w:val="20"/>
        </w:rPr>
      </w:pPr>
      <w:r>
        <w:rPr>
          <w:b/>
          <w:sz w:val="20"/>
          <w:szCs w:val="20"/>
        </w:rPr>
        <w:t xml:space="preserve">University of Virginia, </w:t>
      </w:r>
      <w:r>
        <w:rPr>
          <w:sz w:val="20"/>
          <w:szCs w:val="20"/>
        </w:rPr>
        <w:t>College of Arts and Sciences, Charlottesville, VA</w:t>
      </w:r>
      <w:r>
        <w:rPr>
          <w:b/>
          <w:i/>
          <w:sz w:val="20"/>
          <w:szCs w:val="20"/>
        </w:rPr>
        <w:tab/>
        <w:t>Expected May 2025</w:t>
      </w:r>
    </w:p>
    <w:p w14:paraId="00000006" w14:textId="77777777" w:rsidR="00CD22FF" w:rsidRDefault="002D76A7">
      <w:pPr>
        <w:rPr>
          <w:sz w:val="20"/>
          <w:szCs w:val="20"/>
        </w:rPr>
      </w:pPr>
      <w:r>
        <w:rPr>
          <w:sz w:val="20"/>
          <w:szCs w:val="20"/>
        </w:rPr>
        <w:t>Bachelor of Arts in Mathematics and Computer Science</w:t>
      </w:r>
    </w:p>
    <w:p w14:paraId="00000007" w14:textId="77777777" w:rsidR="00CD22FF" w:rsidRDefault="002D76A7">
      <w:pPr>
        <w:numPr>
          <w:ilvl w:val="0"/>
          <w:numId w:val="4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>Relevant Coursework: Data Structures and Algorithms 1 and 2, Computer Systems and Organization 1 and 2, Cybersecurity Ordinary Differential Equations, Intro to Probability, Basic Real Analysis, Survey of Algebra, Introduction to Geometry</w:t>
      </w:r>
    </w:p>
    <w:p w14:paraId="00000008" w14:textId="77777777" w:rsidR="00CD22FF" w:rsidRDefault="002D76A7">
      <w:pPr>
        <w:numPr>
          <w:ilvl w:val="0"/>
          <w:numId w:val="4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>GPA: 3.615 / 4.0</w:t>
      </w:r>
    </w:p>
    <w:p w14:paraId="00000009" w14:textId="77777777" w:rsidR="00CD22FF" w:rsidRDefault="002D76A7">
      <w:pPr>
        <w:numPr>
          <w:ilvl w:val="0"/>
          <w:numId w:val="4"/>
        </w:numPr>
        <w:ind w:left="330" w:hanging="280"/>
        <w:rPr>
          <w:sz w:val="20"/>
          <w:szCs w:val="20"/>
        </w:rPr>
        <w:sectPr w:rsidR="00CD22FF">
          <w:pgSz w:w="12225" w:h="15810"/>
          <w:pgMar w:top="432" w:right="720" w:bottom="432" w:left="720" w:header="706" w:footer="706" w:gutter="0"/>
          <w:pgNumType w:start="1"/>
          <w:cols w:space="720"/>
        </w:sectPr>
      </w:pPr>
      <w:r>
        <w:rPr>
          <w:sz w:val="20"/>
          <w:szCs w:val="20"/>
        </w:rPr>
        <w:t>Semester Abroad DIS Copenhagen - Courses in Game Development and Artificial Intelligence</w:t>
      </w:r>
      <w:r>
        <w:rPr>
          <w:sz w:val="20"/>
          <w:szCs w:val="20"/>
        </w:rPr>
        <w:tab/>
        <w:t xml:space="preserve">                           </w:t>
      </w:r>
      <w:r>
        <w:rPr>
          <w:b/>
          <w:i/>
          <w:sz w:val="20"/>
          <w:szCs w:val="20"/>
        </w:rPr>
        <w:t>Fall 2023</w:t>
      </w:r>
      <w:r>
        <w:rPr>
          <w:b/>
          <w:i/>
          <w:sz w:val="20"/>
          <w:szCs w:val="20"/>
        </w:rPr>
        <w:tab/>
      </w:r>
    </w:p>
    <w:p w14:paraId="0000000A" w14:textId="77777777" w:rsidR="00CD22FF" w:rsidRDefault="00CD22FF">
      <w:pPr>
        <w:rPr>
          <w:sz w:val="20"/>
          <w:szCs w:val="20"/>
        </w:rPr>
      </w:pPr>
    </w:p>
    <w:p w14:paraId="0000000B" w14:textId="77777777" w:rsidR="00CD22FF" w:rsidRDefault="002D76A7">
      <w:pPr>
        <w:pBdr>
          <w:bottom w:val="single" w:sz="6" w:space="0" w:color="000000"/>
        </w:pBdr>
        <w:spacing w:before="60"/>
        <w:rPr>
          <w:b/>
          <w:smallCaps/>
        </w:rPr>
      </w:pPr>
      <w:r>
        <w:rPr>
          <w:b/>
          <w:smallCaps/>
        </w:rPr>
        <w:t>EXPERIENCE</w:t>
      </w:r>
    </w:p>
    <w:p w14:paraId="0000000C" w14:textId="77777777" w:rsidR="00CD22FF" w:rsidRDefault="002D76A7">
      <w:pPr>
        <w:tabs>
          <w:tab w:val="right" w:pos="10770"/>
        </w:tabs>
        <w:rPr>
          <w:b/>
          <w:i/>
          <w:sz w:val="20"/>
          <w:szCs w:val="20"/>
        </w:rPr>
      </w:pPr>
      <w:r>
        <w:rPr>
          <w:i/>
          <w:sz w:val="20"/>
          <w:szCs w:val="20"/>
        </w:rPr>
        <w:t>Data Visualization Intern,</w:t>
      </w:r>
      <w:r>
        <w:rPr>
          <w:b/>
          <w:sz w:val="20"/>
          <w:szCs w:val="20"/>
        </w:rPr>
        <w:t xml:space="preserve"> Biocomplexity Institute at UVA,</w:t>
      </w:r>
      <w:r>
        <w:rPr>
          <w:sz w:val="20"/>
          <w:szCs w:val="20"/>
        </w:rPr>
        <w:t xml:space="preserve"> Charlottesville, VA</w:t>
      </w:r>
      <w:r>
        <w:rPr>
          <w:b/>
          <w:i/>
          <w:sz w:val="20"/>
          <w:szCs w:val="20"/>
        </w:rPr>
        <w:tab/>
        <w:t>June 2024 – Present</w:t>
      </w:r>
    </w:p>
    <w:p w14:paraId="0000000D" w14:textId="77777777" w:rsidR="00CD22FF" w:rsidRDefault="002D76A7">
      <w:pPr>
        <w:numPr>
          <w:ilvl w:val="0"/>
          <w:numId w:val="1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 xml:space="preserve">Built tools in Python (Pandas, </w:t>
      </w:r>
      <w:proofErr w:type="spellStart"/>
      <w:r>
        <w:rPr>
          <w:sz w:val="20"/>
          <w:szCs w:val="20"/>
        </w:rPr>
        <w:t>Plotly</w:t>
      </w:r>
      <w:proofErr w:type="spellEnd"/>
      <w:r>
        <w:rPr>
          <w:sz w:val="20"/>
          <w:szCs w:val="20"/>
        </w:rPr>
        <w:t xml:space="preserve">) and JavaScript to visualize massive networks of simulated epidemic transmission networks in the Summer 2024 Computing for Global Challenges program; Mentors: Mandy Wilson and Henning </w:t>
      </w:r>
      <w:proofErr w:type="spellStart"/>
      <w:r>
        <w:rPr>
          <w:sz w:val="20"/>
          <w:szCs w:val="20"/>
        </w:rPr>
        <w:t>Mortveit</w:t>
      </w:r>
      <w:proofErr w:type="spellEnd"/>
    </w:p>
    <w:p w14:paraId="0000000E" w14:textId="77777777" w:rsidR="00CD22FF" w:rsidRDefault="002D76A7">
      <w:pPr>
        <w:numPr>
          <w:ilvl w:val="0"/>
          <w:numId w:val="1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>Extracted and visualized geospatial and weather data from large synthetic population datasets to create choropleth maps and analyze temperature and flooding health effects with and without activity modeling: Mentor: Samarth Swarup</w:t>
      </w:r>
    </w:p>
    <w:p w14:paraId="0000000F" w14:textId="77777777" w:rsidR="00CD22FF" w:rsidRDefault="00CD22FF">
      <w:pPr>
        <w:rPr>
          <w:sz w:val="20"/>
          <w:szCs w:val="20"/>
        </w:rPr>
      </w:pPr>
    </w:p>
    <w:p w14:paraId="00000010" w14:textId="77777777" w:rsidR="00CD22FF" w:rsidRDefault="002D76A7">
      <w:pPr>
        <w:tabs>
          <w:tab w:val="right" w:pos="10770"/>
        </w:tabs>
        <w:rPr>
          <w:b/>
          <w:i/>
          <w:sz w:val="20"/>
          <w:szCs w:val="20"/>
        </w:rPr>
      </w:pPr>
      <w:r>
        <w:rPr>
          <w:i/>
          <w:sz w:val="20"/>
          <w:szCs w:val="20"/>
        </w:rPr>
        <w:t>Teaching Assistant,</w:t>
      </w:r>
      <w:r>
        <w:rPr>
          <w:b/>
          <w:sz w:val="20"/>
          <w:szCs w:val="20"/>
        </w:rPr>
        <w:t xml:space="preserve"> University of Virginia,</w:t>
      </w:r>
      <w:r>
        <w:rPr>
          <w:sz w:val="20"/>
          <w:szCs w:val="20"/>
        </w:rPr>
        <w:t xml:space="preserve"> Charlottesville, VA</w:t>
      </w:r>
      <w:r>
        <w:rPr>
          <w:b/>
          <w:i/>
          <w:sz w:val="20"/>
          <w:szCs w:val="20"/>
        </w:rPr>
        <w:tab/>
        <w:t>January 2023 – May 2024</w:t>
      </w:r>
    </w:p>
    <w:p w14:paraId="00000011" w14:textId="77777777" w:rsidR="00CD22FF" w:rsidRDefault="002D76A7">
      <w:pPr>
        <w:numPr>
          <w:ilvl w:val="0"/>
          <w:numId w:val="2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>Assisted Prof. Elizabeth Orrico with CS 2120 – Discrete Mathematics and Theory</w:t>
      </w:r>
    </w:p>
    <w:p w14:paraId="00000012" w14:textId="77777777" w:rsidR="00CD22FF" w:rsidRDefault="002D76A7">
      <w:pPr>
        <w:numPr>
          <w:ilvl w:val="0"/>
          <w:numId w:val="2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>Wrote and graded weekly assignments on set theory, proof writing, logic, relations, etc.</w:t>
      </w:r>
    </w:p>
    <w:p w14:paraId="00000013" w14:textId="77777777" w:rsidR="00CD22FF" w:rsidRDefault="002D76A7">
      <w:pPr>
        <w:numPr>
          <w:ilvl w:val="0"/>
          <w:numId w:val="2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>Held office hours and guided students through proofs and to a deeper understanding of discrete mathematics</w:t>
      </w:r>
    </w:p>
    <w:p w14:paraId="00000014" w14:textId="77777777" w:rsidR="00CD22FF" w:rsidRDefault="00CD22FF">
      <w:pPr>
        <w:rPr>
          <w:sz w:val="20"/>
          <w:szCs w:val="20"/>
        </w:rPr>
      </w:pPr>
    </w:p>
    <w:p w14:paraId="00000015" w14:textId="77777777" w:rsidR="00CD22FF" w:rsidRDefault="002D76A7">
      <w:pPr>
        <w:tabs>
          <w:tab w:val="right" w:pos="10770"/>
        </w:tabs>
        <w:rPr>
          <w:b/>
          <w:i/>
          <w:sz w:val="20"/>
          <w:szCs w:val="20"/>
        </w:rPr>
      </w:pPr>
      <w:r>
        <w:rPr>
          <w:i/>
          <w:sz w:val="20"/>
          <w:szCs w:val="20"/>
        </w:rPr>
        <w:t>Lighting Production Assistant,</w:t>
      </w:r>
      <w:r>
        <w:rPr>
          <w:b/>
          <w:sz w:val="20"/>
          <w:szCs w:val="20"/>
        </w:rPr>
        <w:t xml:space="preserve"> University of Virginia,</w:t>
      </w:r>
      <w:r>
        <w:rPr>
          <w:sz w:val="20"/>
          <w:szCs w:val="20"/>
        </w:rPr>
        <w:t xml:space="preserve"> Charlottesville, VA</w:t>
      </w:r>
      <w:r>
        <w:rPr>
          <w:b/>
          <w:i/>
          <w:sz w:val="20"/>
          <w:szCs w:val="20"/>
        </w:rPr>
        <w:tab/>
        <w:t>January 2024 – Present</w:t>
      </w:r>
    </w:p>
    <w:p w14:paraId="00000016" w14:textId="77777777" w:rsidR="00CD22FF" w:rsidRDefault="002D76A7">
      <w:pPr>
        <w:numPr>
          <w:ilvl w:val="0"/>
          <w:numId w:val="2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>Learned aspects of theatrical lighting hands-on: parts and functions of instruments, programming cues, and design</w:t>
      </w:r>
    </w:p>
    <w:p w14:paraId="00000017" w14:textId="77777777" w:rsidR="00CD22FF" w:rsidRDefault="002D76A7">
      <w:pPr>
        <w:numPr>
          <w:ilvl w:val="0"/>
          <w:numId w:val="2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 xml:space="preserve">Cabled and hung lights and read light plots with 100+ instruments for 3 of UVA Drama’s theater spaces </w:t>
      </w:r>
    </w:p>
    <w:p w14:paraId="00000018" w14:textId="77777777" w:rsidR="00CD22FF" w:rsidRDefault="002D76A7">
      <w:pPr>
        <w:numPr>
          <w:ilvl w:val="0"/>
          <w:numId w:val="2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>Carefully followed safety protocols and communicated frequently with coworkers</w:t>
      </w:r>
    </w:p>
    <w:p w14:paraId="00000019" w14:textId="77777777" w:rsidR="00CD22FF" w:rsidRDefault="00CD22FF">
      <w:pPr>
        <w:rPr>
          <w:sz w:val="20"/>
          <w:szCs w:val="20"/>
        </w:rPr>
      </w:pPr>
    </w:p>
    <w:p w14:paraId="0000001A" w14:textId="77777777" w:rsidR="00CD22FF" w:rsidRDefault="002D76A7">
      <w:pPr>
        <w:tabs>
          <w:tab w:val="right" w:pos="10770"/>
        </w:tabs>
        <w:rPr>
          <w:b/>
          <w:i/>
          <w:sz w:val="20"/>
          <w:szCs w:val="20"/>
        </w:rPr>
      </w:pPr>
      <w:r>
        <w:rPr>
          <w:i/>
          <w:sz w:val="20"/>
          <w:szCs w:val="20"/>
        </w:rPr>
        <w:t>Producer,</w:t>
      </w:r>
      <w:r>
        <w:rPr>
          <w:b/>
          <w:sz w:val="20"/>
          <w:szCs w:val="20"/>
        </w:rPr>
        <w:t xml:space="preserve"> First Year Players (FYP),</w:t>
      </w:r>
      <w:r>
        <w:rPr>
          <w:sz w:val="20"/>
          <w:szCs w:val="20"/>
        </w:rPr>
        <w:t xml:space="preserve"> Charlottesville, VA</w:t>
      </w:r>
      <w:r>
        <w:rPr>
          <w:b/>
          <w:i/>
          <w:sz w:val="20"/>
          <w:szCs w:val="20"/>
        </w:rPr>
        <w:tab/>
        <w:t>November 2023 – Present</w:t>
      </w:r>
    </w:p>
    <w:p w14:paraId="0000001B" w14:textId="77777777" w:rsidR="00CD22FF" w:rsidRDefault="002D76A7">
      <w:pPr>
        <w:numPr>
          <w:ilvl w:val="0"/>
          <w:numId w:val="1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>Acted as primary representative of FYP (official University organization) and oversaw Production, Technical, and Artistic Staff</w:t>
      </w:r>
    </w:p>
    <w:p w14:paraId="0000001C" w14:textId="77777777" w:rsidR="00CD22FF" w:rsidRDefault="002D76A7">
      <w:pPr>
        <w:numPr>
          <w:ilvl w:val="0"/>
          <w:numId w:val="1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 xml:space="preserve">Coordinated all aspects of FYP to produce a </w:t>
      </w:r>
      <w:proofErr w:type="gramStart"/>
      <w:r>
        <w:rPr>
          <w:sz w:val="20"/>
          <w:szCs w:val="20"/>
        </w:rPr>
        <w:t>full length</w:t>
      </w:r>
      <w:proofErr w:type="gramEnd"/>
      <w:r>
        <w:rPr>
          <w:sz w:val="20"/>
          <w:szCs w:val="20"/>
        </w:rPr>
        <w:t xml:space="preserve"> musical per semester and maintain the organization’s vision through scheduling and leading meetings, budgeting, collecting feedback, and implementing relevant changes</w:t>
      </w:r>
    </w:p>
    <w:p w14:paraId="0000001D" w14:textId="77777777" w:rsidR="00CD22FF" w:rsidRDefault="00CD22FF">
      <w:pPr>
        <w:rPr>
          <w:sz w:val="20"/>
          <w:szCs w:val="20"/>
        </w:rPr>
      </w:pPr>
    </w:p>
    <w:p w14:paraId="0000001E" w14:textId="77777777" w:rsidR="00CD22FF" w:rsidRDefault="002D76A7">
      <w:pPr>
        <w:rPr>
          <w:b/>
          <w:i/>
          <w:sz w:val="20"/>
          <w:szCs w:val="20"/>
        </w:rPr>
      </w:pPr>
      <w:r>
        <w:rPr>
          <w:i/>
          <w:sz w:val="20"/>
          <w:szCs w:val="20"/>
        </w:rPr>
        <w:t>Assistant Producer,</w:t>
      </w:r>
      <w:r>
        <w:rPr>
          <w:b/>
          <w:sz w:val="20"/>
          <w:szCs w:val="20"/>
        </w:rPr>
        <w:t xml:space="preserve"> First Year Players,</w:t>
      </w:r>
      <w:r>
        <w:rPr>
          <w:sz w:val="20"/>
          <w:szCs w:val="20"/>
        </w:rPr>
        <w:t xml:space="preserve"> Charlottesville, VA</w:t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</w:r>
      <w:r>
        <w:rPr>
          <w:b/>
          <w:i/>
          <w:sz w:val="20"/>
          <w:szCs w:val="20"/>
        </w:rPr>
        <w:tab/>
        <w:t xml:space="preserve">           December 2022 – May 2023</w:t>
      </w:r>
    </w:p>
    <w:p w14:paraId="0000001F" w14:textId="77777777" w:rsidR="00CD22FF" w:rsidRDefault="002D76A7">
      <w:pPr>
        <w:numPr>
          <w:ilvl w:val="0"/>
          <w:numId w:val="1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>Scheduled and reserved rooms for 100+ rehearsals and meetings and kept track of conflicts and cancellations</w:t>
      </w:r>
    </w:p>
    <w:p w14:paraId="00000020" w14:textId="77777777" w:rsidR="00CD22FF" w:rsidRDefault="002D76A7">
      <w:pPr>
        <w:numPr>
          <w:ilvl w:val="0"/>
          <w:numId w:val="1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>Emailed important announcements to 200+ members of FYP weekly</w:t>
      </w:r>
    </w:p>
    <w:p w14:paraId="00000021" w14:textId="77777777" w:rsidR="00CD22FF" w:rsidRDefault="00CD22FF">
      <w:pPr>
        <w:ind w:left="330"/>
        <w:rPr>
          <w:sz w:val="20"/>
          <w:szCs w:val="20"/>
        </w:rPr>
      </w:pPr>
    </w:p>
    <w:p w14:paraId="00000022" w14:textId="77777777" w:rsidR="00CD22FF" w:rsidRDefault="002D76A7">
      <w:pPr>
        <w:tabs>
          <w:tab w:val="right" w:pos="10770"/>
        </w:tabs>
        <w:rPr>
          <w:b/>
          <w:i/>
          <w:sz w:val="20"/>
          <w:szCs w:val="20"/>
        </w:rPr>
      </w:pPr>
      <w:r>
        <w:rPr>
          <w:i/>
          <w:sz w:val="20"/>
          <w:szCs w:val="20"/>
        </w:rPr>
        <w:t>Lighting Apprentice,</w:t>
      </w:r>
      <w:r>
        <w:rPr>
          <w:b/>
          <w:sz w:val="20"/>
          <w:szCs w:val="20"/>
        </w:rPr>
        <w:t xml:space="preserve"> Live Arts,</w:t>
      </w:r>
      <w:r>
        <w:rPr>
          <w:sz w:val="20"/>
          <w:szCs w:val="20"/>
        </w:rPr>
        <w:t xml:space="preserve"> Charlottesville, VA</w:t>
      </w:r>
      <w:r>
        <w:rPr>
          <w:b/>
          <w:i/>
          <w:sz w:val="20"/>
          <w:szCs w:val="20"/>
        </w:rPr>
        <w:tab/>
        <w:t>December 2022 – March 2023</w:t>
      </w:r>
    </w:p>
    <w:p w14:paraId="00000023" w14:textId="77777777" w:rsidR="00CD22FF" w:rsidRDefault="002D76A7">
      <w:pPr>
        <w:numPr>
          <w:ilvl w:val="0"/>
          <w:numId w:val="2"/>
        </w:numPr>
        <w:ind w:left="330" w:hanging="280"/>
        <w:rPr>
          <w:i/>
          <w:sz w:val="20"/>
          <w:szCs w:val="20"/>
        </w:rPr>
      </w:pPr>
      <w:r>
        <w:rPr>
          <w:sz w:val="20"/>
          <w:szCs w:val="20"/>
        </w:rPr>
        <w:t>Assisted Lighting Designer in programming the light board, hanging and focusing lights, and contributing to design ideas</w:t>
      </w:r>
    </w:p>
    <w:p w14:paraId="00000024" w14:textId="77777777" w:rsidR="00CD22FF" w:rsidRDefault="002D76A7">
      <w:pPr>
        <w:numPr>
          <w:ilvl w:val="0"/>
          <w:numId w:val="2"/>
        </w:numPr>
        <w:ind w:left="330" w:hanging="280"/>
        <w:rPr>
          <w:i/>
          <w:sz w:val="20"/>
          <w:szCs w:val="20"/>
        </w:rPr>
      </w:pPr>
      <w:r>
        <w:rPr>
          <w:sz w:val="20"/>
          <w:szCs w:val="20"/>
        </w:rPr>
        <w:t>Operated light board and monitored that lights were working properly for 3 weeks of play performances</w:t>
      </w:r>
    </w:p>
    <w:p w14:paraId="00000025" w14:textId="77777777" w:rsidR="00CD22FF" w:rsidRDefault="002D76A7">
      <w:pPr>
        <w:rPr>
          <w:sz w:val="20"/>
          <w:szCs w:val="20"/>
        </w:rPr>
      </w:pPr>
      <w:r>
        <w:rPr>
          <w:sz w:val="20"/>
          <w:szCs w:val="20"/>
        </w:rPr>
        <w:t> </w:t>
      </w:r>
    </w:p>
    <w:p w14:paraId="00000026" w14:textId="77777777" w:rsidR="00CD22FF" w:rsidRDefault="002D76A7">
      <w:pPr>
        <w:pBdr>
          <w:bottom w:val="single" w:sz="6" w:space="0" w:color="000000"/>
        </w:pBdr>
        <w:spacing w:before="60"/>
        <w:rPr>
          <w:b/>
          <w:smallCaps/>
        </w:rPr>
      </w:pPr>
      <w:r>
        <w:rPr>
          <w:b/>
          <w:smallCaps/>
        </w:rPr>
        <w:t>RELEVANT COURSEWORK</w:t>
      </w:r>
    </w:p>
    <w:p w14:paraId="00000027" w14:textId="77777777" w:rsidR="00CD22FF" w:rsidRDefault="002D76A7">
      <w:pPr>
        <w:tabs>
          <w:tab w:val="right" w:pos="10770"/>
        </w:tabs>
        <w:rPr>
          <w:sz w:val="20"/>
          <w:szCs w:val="20"/>
        </w:rPr>
      </w:pPr>
      <w:r>
        <w:rPr>
          <w:b/>
          <w:sz w:val="20"/>
          <w:szCs w:val="20"/>
        </w:rPr>
        <w:t xml:space="preserve">Game Development </w:t>
      </w:r>
      <w:r>
        <w:rPr>
          <w:sz w:val="20"/>
          <w:szCs w:val="20"/>
        </w:rPr>
        <w:t xml:space="preserve">– </w:t>
      </w:r>
      <w:r>
        <w:rPr>
          <w:i/>
          <w:sz w:val="20"/>
          <w:szCs w:val="20"/>
        </w:rPr>
        <w:t>DIS Copenhagen</w:t>
      </w:r>
      <w:r>
        <w:rPr>
          <w:i/>
          <w:sz w:val="20"/>
          <w:szCs w:val="20"/>
        </w:rPr>
        <w:tab/>
      </w:r>
      <w:r>
        <w:rPr>
          <w:b/>
          <w:i/>
          <w:sz w:val="20"/>
          <w:szCs w:val="20"/>
        </w:rPr>
        <w:t>Fall 2023</w:t>
      </w:r>
    </w:p>
    <w:p w14:paraId="00000028" w14:textId="77777777" w:rsidR="00CD22FF" w:rsidRDefault="002D76A7">
      <w:pPr>
        <w:numPr>
          <w:ilvl w:val="0"/>
          <w:numId w:val="2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>Created 2D and 3D games in teams of three in Unity to learn fundamentals of video game design</w:t>
      </w:r>
    </w:p>
    <w:p w14:paraId="00000029" w14:textId="77777777" w:rsidR="00CD22FF" w:rsidRDefault="002D76A7">
      <w:pPr>
        <w:numPr>
          <w:ilvl w:val="0"/>
          <w:numId w:val="2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>Employed singleton design principles, interfaces, abstract classes, UI, and more advanced coding strategies</w:t>
      </w:r>
    </w:p>
    <w:p w14:paraId="0000002A" w14:textId="77777777" w:rsidR="00CD22FF" w:rsidRDefault="002D76A7">
      <w:pPr>
        <w:numPr>
          <w:ilvl w:val="0"/>
          <w:numId w:val="2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>Met game developers in Copenhagen, Aarhus, Berlin, and Frankfurt to learn about the gaming industry</w:t>
      </w:r>
    </w:p>
    <w:p w14:paraId="0000002B" w14:textId="77777777" w:rsidR="00CD22FF" w:rsidRDefault="00CD22FF">
      <w:pPr>
        <w:rPr>
          <w:sz w:val="20"/>
          <w:szCs w:val="20"/>
        </w:rPr>
      </w:pPr>
    </w:p>
    <w:p w14:paraId="0000002C" w14:textId="77777777" w:rsidR="00CD22FF" w:rsidRDefault="002D76A7">
      <w:pPr>
        <w:tabs>
          <w:tab w:val="right" w:pos="10770"/>
        </w:tabs>
        <w:rPr>
          <w:sz w:val="20"/>
          <w:szCs w:val="20"/>
        </w:rPr>
      </w:pPr>
      <w:r>
        <w:rPr>
          <w:b/>
          <w:sz w:val="20"/>
          <w:szCs w:val="20"/>
        </w:rPr>
        <w:t xml:space="preserve">Artificial Intelligence </w:t>
      </w:r>
      <w:r>
        <w:rPr>
          <w:sz w:val="20"/>
          <w:szCs w:val="20"/>
        </w:rPr>
        <w:t xml:space="preserve">– </w:t>
      </w:r>
      <w:r>
        <w:rPr>
          <w:i/>
          <w:sz w:val="20"/>
          <w:szCs w:val="20"/>
        </w:rPr>
        <w:t>DIS Copenhagen</w:t>
      </w:r>
      <w:r>
        <w:rPr>
          <w:i/>
          <w:sz w:val="20"/>
          <w:szCs w:val="20"/>
        </w:rPr>
        <w:tab/>
      </w:r>
      <w:r>
        <w:rPr>
          <w:b/>
          <w:i/>
          <w:sz w:val="20"/>
          <w:szCs w:val="20"/>
        </w:rPr>
        <w:t>Fall 2023</w:t>
      </w:r>
    </w:p>
    <w:p w14:paraId="0000002D" w14:textId="77777777" w:rsidR="00CD22FF" w:rsidRDefault="002D76A7">
      <w:pPr>
        <w:numPr>
          <w:ilvl w:val="0"/>
          <w:numId w:val="2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>Applied fundamental computing algorithms to an agent search environment in a semester-long group project with presentations</w:t>
      </w:r>
    </w:p>
    <w:p w14:paraId="0000002E" w14:textId="77777777" w:rsidR="00CD22FF" w:rsidRDefault="002D76A7">
      <w:pPr>
        <w:numPr>
          <w:ilvl w:val="0"/>
          <w:numId w:val="2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>Developed heuristic algorithms and analyzed data from BFS, DFS, greedy, and A* searches</w:t>
      </w:r>
    </w:p>
    <w:p w14:paraId="0000002F" w14:textId="77777777" w:rsidR="00CD22FF" w:rsidRDefault="00CD22FF">
      <w:pPr>
        <w:tabs>
          <w:tab w:val="right" w:pos="10770"/>
        </w:tabs>
        <w:rPr>
          <w:b/>
          <w:sz w:val="20"/>
          <w:szCs w:val="20"/>
        </w:rPr>
      </w:pPr>
    </w:p>
    <w:p w14:paraId="00000030" w14:textId="77777777" w:rsidR="00CD22FF" w:rsidRDefault="002D76A7">
      <w:pPr>
        <w:tabs>
          <w:tab w:val="right" w:pos="10770"/>
        </w:tabs>
        <w:rPr>
          <w:b/>
          <w:i/>
          <w:sz w:val="20"/>
          <w:szCs w:val="20"/>
        </w:rPr>
      </w:pPr>
      <w:r>
        <w:rPr>
          <w:b/>
          <w:sz w:val="20"/>
          <w:szCs w:val="20"/>
        </w:rPr>
        <w:t xml:space="preserve">Software Development Essentials </w:t>
      </w:r>
      <w:r>
        <w:rPr>
          <w:sz w:val="20"/>
          <w:szCs w:val="20"/>
        </w:rPr>
        <w:t xml:space="preserve">– </w:t>
      </w:r>
      <w:r>
        <w:rPr>
          <w:i/>
          <w:sz w:val="20"/>
          <w:szCs w:val="20"/>
        </w:rPr>
        <w:t>CS 3130</w:t>
      </w:r>
      <w:r>
        <w:rPr>
          <w:b/>
          <w:i/>
          <w:sz w:val="20"/>
          <w:szCs w:val="20"/>
        </w:rPr>
        <w:tab/>
        <w:t>Spring 2023</w:t>
      </w:r>
    </w:p>
    <w:p w14:paraId="00000031" w14:textId="77777777" w:rsidR="00CD22FF" w:rsidRDefault="002D76A7">
      <w:pPr>
        <w:numPr>
          <w:ilvl w:val="0"/>
          <w:numId w:val="2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 xml:space="preserve">Completed weekly group Java programming assignments using git and </w:t>
      </w:r>
      <w:proofErr w:type="gramStart"/>
      <w:r>
        <w:rPr>
          <w:sz w:val="20"/>
          <w:szCs w:val="20"/>
        </w:rPr>
        <w:t>Test Driven</w:t>
      </w:r>
      <w:proofErr w:type="gramEnd"/>
      <w:r>
        <w:rPr>
          <w:sz w:val="20"/>
          <w:szCs w:val="20"/>
        </w:rPr>
        <w:t xml:space="preserve"> Development (TDD)</w:t>
      </w:r>
    </w:p>
    <w:p w14:paraId="00000032" w14:textId="77777777" w:rsidR="00CD22FF" w:rsidRDefault="002D76A7">
      <w:pPr>
        <w:numPr>
          <w:ilvl w:val="0"/>
          <w:numId w:val="2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>Implemented Wordle game with working GUI, populated a dictionary with legal words, and did white and black box testing</w:t>
      </w:r>
    </w:p>
    <w:p w14:paraId="00000033" w14:textId="77777777" w:rsidR="00CD22FF" w:rsidRDefault="002D76A7">
      <w:pPr>
        <w:numPr>
          <w:ilvl w:val="0"/>
          <w:numId w:val="2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>Learned SQL to create course registration project with students, courses, and course reviews stored in database</w:t>
      </w:r>
    </w:p>
    <w:p w14:paraId="00000034" w14:textId="77777777" w:rsidR="00CD22FF" w:rsidRDefault="00CD22FF">
      <w:pPr>
        <w:rPr>
          <w:sz w:val="20"/>
          <w:szCs w:val="20"/>
        </w:rPr>
      </w:pPr>
    </w:p>
    <w:p w14:paraId="00000035" w14:textId="77777777" w:rsidR="00CD22FF" w:rsidRDefault="002D76A7">
      <w:pPr>
        <w:pBdr>
          <w:bottom w:val="single" w:sz="6" w:space="0" w:color="000000"/>
        </w:pBdr>
        <w:spacing w:before="60"/>
        <w:rPr>
          <w:b/>
          <w:smallCaps/>
        </w:rPr>
        <w:sectPr w:rsidR="00CD22FF">
          <w:type w:val="continuous"/>
          <w:pgSz w:w="12225" w:h="15810"/>
          <w:pgMar w:top="432" w:right="720" w:bottom="432" w:left="720" w:header="706" w:footer="706" w:gutter="0"/>
          <w:cols w:space="720"/>
        </w:sectPr>
      </w:pPr>
      <w:r>
        <w:rPr>
          <w:b/>
          <w:smallCaps/>
        </w:rPr>
        <w:t>SKILLS</w:t>
      </w:r>
    </w:p>
    <w:p w14:paraId="00000036" w14:textId="77777777" w:rsidR="00CD22FF" w:rsidRDefault="002D76A7">
      <w:pPr>
        <w:numPr>
          <w:ilvl w:val="0"/>
          <w:numId w:val="3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 xml:space="preserve">Proficient in </w:t>
      </w:r>
      <w:r>
        <w:rPr>
          <w:i/>
          <w:sz w:val="20"/>
          <w:szCs w:val="20"/>
        </w:rPr>
        <w:t>Python, Java, JavaScript, C, C#</w:t>
      </w:r>
    </w:p>
    <w:p w14:paraId="00000037" w14:textId="77777777" w:rsidR="00CD22FF" w:rsidRDefault="002D76A7">
      <w:pPr>
        <w:numPr>
          <w:ilvl w:val="0"/>
          <w:numId w:val="3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 xml:space="preserve">Data and Data Visualization tools </w:t>
      </w:r>
      <w:r>
        <w:rPr>
          <w:i/>
          <w:sz w:val="20"/>
          <w:szCs w:val="20"/>
        </w:rPr>
        <w:t xml:space="preserve">Pandas, </w:t>
      </w:r>
      <w:proofErr w:type="spellStart"/>
      <w:r>
        <w:rPr>
          <w:i/>
          <w:sz w:val="20"/>
          <w:szCs w:val="20"/>
        </w:rPr>
        <w:t>MatPlotLib</w:t>
      </w:r>
      <w:proofErr w:type="spellEnd"/>
      <w:r>
        <w:rPr>
          <w:i/>
          <w:sz w:val="20"/>
          <w:szCs w:val="20"/>
        </w:rPr>
        <w:t>, D3, SQL, PostgreSQL, R</w:t>
      </w:r>
    </w:p>
    <w:p w14:paraId="00000038" w14:textId="77777777" w:rsidR="00CD22FF" w:rsidRDefault="00CD22FF">
      <w:pPr>
        <w:rPr>
          <w:i/>
          <w:sz w:val="20"/>
          <w:szCs w:val="20"/>
        </w:rPr>
      </w:pPr>
    </w:p>
    <w:p w14:paraId="00000039" w14:textId="77777777" w:rsidR="00CD22FF" w:rsidRDefault="00CD22FF">
      <w:pPr>
        <w:rPr>
          <w:sz w:val="20"/>
          <w:szCs w:val="20"/>
        </w:rPr>
      </w:pPr>
    </w:p>
    <w:p w14:paraId="0000003A" w14:textId="77777777" w:rsidR="00CD22FF" w:rsidRDefault="002D76A7">
      <w:pPr>
        <w:numPr>
          <w:ilvl w:val="0"/>
          <w:numId w:val="3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>Microsoft Office Suite and Google Workspace</w:t>
      </w:r>
    </w:p>
    <w:p w14:paraId="0000003B" w14:textId="77777777" w:rsidR="00CD22FF" w:rsidRDefault="002D76A7">
      <w:pPr>
        <w:numPr>
          <w:ilvl w:val="0"/>
          <w:numId w:val="3"/>
        </w:numPr>
        <w:ind w:left="330" w:hanging="280"/>
        <w:rPr>
          <w:sz w:val="20"/>
          <w:szCs w:val="20"/>
        </w:rPr>
      </w:pPr>
      <w:r>
        <w:rPr>
          <w:sz w:val="20"/>
          <w:szCs w:val="20"/>
        </w:rPr>
        <w:t>Experience with social media and Video Editing</w:t>
      </w:r>
    </w:p>
    <w:sectPr w:rsidR="00CD22FF">
      <w:type w:val="continuous"/>
      <w:pgSz w:w="12225" w:h="15810"/>
      <w:pgMar w:top="432" w:right="720" w:bottom="432" w:left="720" w:header="706" w:footer="706" w:gutter="0"/>
      <w:cols w:num="2" w:space="720" w:equalWidth="0">
        <w:col w:w="5038" w:space="708"/>
        <w:col w:w="503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194D83D5-0721-4E3F-860B-3E66C045483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2" w:fontKey="{9FEC38E9-876C-40A9-BA03-2B77826DA2A4}"/>
    <w:embedItalic r:id="rId3" w:fontKey="{7E37FAB0-6A82-4015-9A4A-5CE17D661A8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5C103A53-0812-489F-9DB9-EA6DC9D64EF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6F0E576-8542-48F8-8EB3-E1D542AD727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45CBA"/>
    <w:multiLevelType w:val="multilevel"/>
    <w:tmpl w:val="164E21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77235B"/>
    <w:multiLevelType w:val="multilevel"/>
    <w:tmpl w:val="1E5ACE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B732E8"/>
    <w:multiLevelType w:val="multilevel"/>
    <w:tmpl w:val="5726DA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6E0619A"/>
    <w:multiLevelType w:val="multilevel"/>
    <w:tmpl w:val="2BEE9040"/>
    <w:lvl w:ilvl="0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7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9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3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81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820" w:hanging="360"/>
      </w:pPr>
      <w:rPr>
        <w:rFonts w:ascii="Noto Sans Symbols" w:eastAsia="Noto Sans Symbols" w:hAnsi="Noto Sans Symbols" w:cs="Noto Sans Symbols"/>
      </w:rPr>
    </w:lvl>
  </w:abstractNum>
  <w:num w:numId="1" w16cid:durableId="2562281">
    <w:abstractNumId w:val="0"/>
  </w:num>
  <w:num w:numId="2" w16cid:durableId="1372223362">
    <w:abstractNumId w:val="2"/>
  </w:num>
  <w:num w:numId="3" w16cid:durableId="1394888437">
    <w:abstractNumId w:val="1"/>
  </w:num>
  <w:num w:numId="4" w16cid:durableId="12793389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22FF"/>
    <w:rsid w:val="002D76A7"/>
    <w:rsid w:val="00A75B10"/>
    <w:rsid w:val="00CD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65DE934-9335-4D9E-9611-061B3B6C0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</w:style>
  <w:style w:type="paragraph" w:styleId="Heading1">
    <w:name w:val="heading 1"/>
    <w:basedOn w:val="Normal"/>
    <w:next w:val="Normal"/>
    <w:uiPriority w:val="9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ivWordSection1">
    <w:name w:val="div_WordSection1"/>
    <w:basedOn w:val="Normal"/>
  </w:style>
  <w:style w:type="character" w:customStyle="1" w:styleId="fs13fw6undefinedtdn">
    <w:name w:val="fs13 fw6 undefined tdn"/>
    <w:basedOn w:val="DefaultParagraphFont"/>
  </w:style>
  <w:style w:type="character" w:customStyle="1" w:styleId="fs13fw6">
    <w:name w:val="fs13 fw6"/>
    <w:basedOn w:val="DefaultParagraphFont"/>
  </w:style>
  <w:style w:type="character" w:customStyle="1" w:styleId="fs13fw4undefinedtdn">
    <w:name w:val="fs13 fw4 undefined tdn"/>
    <w:basedOn w:val="DefaultParagraphFont"/>
  </w:style>
  <w:style w:type="character" w:customStyle="1" w:styleId="fs13fw4">
    <w:name w:val="fs13 fw4"/>
    <w:basedOn w:val="DefaultParagraphFont"/>
  </w:style>
  <w:style w:type="character" w:customStyle="1" w:styleId="fs13fw6fsi">
    <w:name w:val="fs13 fw6 fsi"/>
    <w:basedOn w:val="DefaultParagraphFont"/>
  </w:style>
  <w:style w:type="character" w:customStyle="1" w:styleId="fs13fw4overflow-hidden">
    <w:name w:val="fs13 fw4 overflow-hidden"/>
    <w:basedOn w:val="DefaultParagraphFont"/>
  </w:style>
  <w:style w:type="paragraph" w:customStyle="1" w:styleId="liMsoNormal">
    <w:name w:val="li_MsoNormal"/>
    <w:basedOn w:val="Normal"/>
    <w:pPr>
      <w:spacing w:line="240" w:lineRule="atLeast"/>
    </w:pPr>
  </w:style>
  <w:style w:type="character" w:customStyle="1" w:styleId="fs13fw4fsiundefinedtdn">
    <w:name w:val="fs13 fw4 fsi undefined tdn"/>
    <w:basedOn w:val="DefaultParagraphFont"/>
  </w:style>
  <w:style w:type="character" w:customStyle="1" w:styleId="fs13fw4fsi">
    <w:name w:val="fs13 fw4 fsi"/>
    <w:basedOn w:val="DefaultParagraphFont"/>
  </w:style>
  <w:style w:type="paragraph" w:styleId="ListParagraph">
    <w:name w:val="List Paragraph"/>
    <w:basedOn w:val="Normal"/>
    <w:uiPriority w:val="34"/>
    <w:qFormat/>
    <w:rsid w:val="00F36FC7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cjareb@gmail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hxVDWloYQsktCl5WFLRSXw47Xg==">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633</Words>
  <Characters>3611</Characters>
  <Application>Microsoft Office Word</Application>
  <DocSecurity>0</DocSecurity>
  <Lines>30</Lines>
  <Paragraphs>8</Paragraphs>
  <ScaleCrop>false</ScaleCrop>
  <Company/>
  <LinksUpToDate>false</LinksUpToDate>
  <CharactersWithSpaces>4236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Caroline Jareb</dc:creator>
  <cp:lastModifiedBy>Caroline Jareb</cp:lastModifiedBy>
  <cp:revision>2</cp:revision>
  <dcterms:created xsi:type="dcterms:W3CDTF">2024-09-14T06:00:00Z</dcterms:created>
  <dcterms:modified xsi:type="dcterms:W3CDTF">2024-09-14T06:00:00Z</dcterms:modified>
</cp:coreProperties>
</file>